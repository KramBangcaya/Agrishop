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Jose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Cruz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Profile picture: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619125" cy="804545"/>
            <wp:effectExtent l="0" t="0" r="9525" b="14605"/>
            <wp:docPr id="1" name="Picture 1" descr="VALID I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ALID ID 1"/>
                    <pic:cNvPicPr>
                      <a:picLocks noChangeAspect="1"/>
                    </pic:cNvPicPr>
                  </pic:nvPicPr>
                  <pic:blipFill>
                    <a:blip r:embed="rId4"/>
                    <a:srcRect l="7552" t="29593" r="65573" b="83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486535" cy="912495"/>
            <wp:effectExtent l="0" t="0" r="18415" b="1905"/>
            <wp:docPr id="2" name="Picture 2" descr="VALID I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ALID ID 1"/>
                    <pic:cNvPicPr>
                      <a:picLocks noChangeAspect="1"/>
                    </pic:cNvPicPr>
                  </pic:nvPicPr>
                  <pic:blipFill>
                    <a:blip r:embed="rId4"/>
                    <a:srcRect l="4135" r="4217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115060" cy="1443355"/>
            <wp:effectExtent l="0" t="0" r="8890" b="4445"/>
            <wp:docPr id="3" name="Picture 3" descr="BUSINESS PE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USINESS PERM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09055472333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josecruz@gmail.com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Asuncion, carmen,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JOSE POULTRY STORE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8AM - 7PM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</w:t>
      </w:r>
      <w:r>
        <w:rPr>
          <w:rFonts w:hint="default" w:ascii="Segoe UI Historic" w:hAnsi="Segoe UI Historic" w:eastAsia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drilon poultry farm, 8MWJ+WH9, Carmen,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123123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JoseStore123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 Capate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Yvette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Profile picture: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466090" cy="607060"/>
            <wp:effectExtent l="0" t="0" r="10160" b="2540"/>
            <wp:docPr id="4" name="Picture 4" descr="VALID I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ALID ID 2"/>
                    <pic:cNvPicPr>
                      <a:picLocks noChangeAspect="1"/>
                    </pic:cNvPicPr>
                  </pic:nvPicPr>
                  <pic:blipFill>
                    <a:blip r:embed="rId6"/>
                    <a:srcRect l="15247" t="40021" r="63070" b="23971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Valid Id: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534795" cy="984250"/>
            <wp:effectExtent l="0" t="0" r="8255" b="6350"/>
            <wp:docPr id="5" name="Picture 5" descr="VALID I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ALID ID 2"/>
                    <pic:cNvPicPr>
                      <a:picLocks noChangeAspect="1"/>
                    </pic:cNvPicPr>
                  </pic:nvPicPr>
                  <pic:blipFill>
                    <a:blip r:embed="rId6"/>
                    <a:srcRect l="13475" t="24428" r="15126" b="17192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09104033945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yvettecapate@gmail.com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Apokon, Tagum City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Carmen,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Eggs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gcash</w:t>
      </w:r>
    </w:p>
    <w:p>
      <w:pPr>
        <w:rPr>
          <w:rFonts w:hint="default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Yvvtte123</w:t>
      </w:r>
    </w:p>
    <w:p>
      <w:r>
        <w:br w:type="page"/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Juan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Dela Cruz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403860" cy="408940"/>
            <wp:effectExtent l="0" t="0" r="15240" b="10160"/>
            <wp:docPr id="6" name="Picture 6" descr="VALID I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VALID ID 3"/>
                    <pic:cNvPicPr>
                      <a:picLocks noChangeAspect="1"/>
                    </pic:cNvPicPr>
                  </pic:nvPicPr>
                  <pic:blipFill>
                    <a:blip r:embed="rId7"/>
                    <a:srcRect l="3715" t="38968" r="63467" b="1286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230630" cy="848995"/>
            <wp:effectExtent l="0" t="0" r="7620" b="8255"/>
            <wp:docPr id="7" name="Picture 7" descr="VALID I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ALID ID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11555" cy="1309370"/>
            <wp:effectExtent l="0" t="0" r="17145" b="5080"/>
            <wp:docPr id="8" name="Picture 8" descr="BUSINESS PE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USINESS PERM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09276410375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juandelacruz@gmail.com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Santo Tomas,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kinamayan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9am - 10pm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</w:t>
      </w:r>
      <w:r>
        <w:rPr>
          <w:rFonts w:hint="default" w:ascii="Segoe UI Historic" w:hAnsi="Segoe UI Historic" w:eastAsia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Kinamayan, Santo Tomas,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345345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delaCruz345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JUANA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MARTINEZ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292100" cy="301625"/>
            <wp:effectExtent l="0" t="0" r="12700" b="3175"/>
            <wp:docPr id="9" name="Picture 9" descr="VALID I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VALID ID 4"/>
                    <pic:cNvPicPr>
                      <a:picLocks noChangeAspect="1"/>
                    </pic:cNvPicPr>
                  </pic:nvPicPr>
                  <pic:blipFill>
                    <a:blip r:embed="rId8"/>
                    <a:srcRect l="5405" t="41132" r="71572" b="1875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268730" cy="751840"/>
            <wp:effectExtent l="0" t="0" r="7620" b="10160"/>
            <wp:docPr id="10" name="Picture 10" descr="VALID I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VALID ID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09056596994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juanamartinez@gmail.com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/>
        </w:rPr>
        <w:t>Tibal-og, Santo Tomas, Davao del Norte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  <w:r>
        <w:rPr>
          <w:rFonts w:hint="default" w:ascii="Segoe UI Historic" w:hAnsi="Segoe UI Historic" w:eastAsia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Tibal-og, Santo Tomas,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vegetables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gcash</w:t>
      </w:r>
    </w:p>
    <w:p>
      <w:pPr>
        <w:rPr>
          <w:rFonts w:hint="default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JuaNa123</w:t>
      </w:r>
    </w:p>
    <w:p>
      <w:r>
        <w:br w:type="page"/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Pedro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Dela Cruz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301625" cy="372745"/>
            <wp:effectExtent l="0" t="0" r="3175" b="8255"/>
            <wp:docPr id="12" name="Picture 12" descr="VALID I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ALID ID 5"/>
                    <pic:cNvPicPr>
                      <a:picLocks noChangeAspect="1"/>
                    </pic:cNvPicPr>
                  </pic:nvPicPr>
                  <pic:blipFill>
                    <a:blip r:embed="rId9"/>
                    <a:srcRect l="16547" t="23791" r="60935" b="2056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65530" cy="669925"/>
            <wp:effectExtent l="0" t="0" r="1270" b="15875"/>
            <wp:docPr id="13" name="Picture 13" descr="VALID I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VALID ID 5"/>
                    <pic:cNvPicPr>
                      <a:picLocks noChangeAspect="1"/>
                    </pic:cNvPicPr>
                  </pic:nvPicPr>
                  <pic:blipFill>
                    <a:blip r:embed="rId9"/>
                    <a:srcRect l="9578" r="10874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11555" cy="1309370"/>
            <wp:effectExtent l="0" t="0" r="17145" b="5080"/>
            <wp:docPr id="14" name="Picture 14" descr="BUSINESS PE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USINESS PERM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09550969351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pedrodelacruz@gmail.com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Masara, davao de oro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gulayan ni pedro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6am-5pm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Masara, davao de oro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456456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pEdro465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Arianne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Timogan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811530" cy="814070"/>
            <wp:effectExtent l="0" t="0" r="7620" b="5080"/>
            <wp:docPr id="17" name="Picture 17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cture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153795" cy="728980"/>
            <wp:effectExtent l="0" t="0" r="8255" b="13970"/>
            <wp:docPr id="15" name="Picture 15" descr="VALID I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VALID ID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09554723232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ariannetimogan@gmail.com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Rizal St., Tagum City,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Maco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livestock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COD</w:t>
      </w:r>
    </w:p>
    <w:p>
      <w:pPr>
        <w:rPr>
          <w:rFonts w:hint="default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ARianne123</w:t>
      </w:r>
    </w:p>
    <w:p>
      <w:r>
        <w:br w:type="page"/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JOHN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VICENTE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353695" cy="471170"/>
            <wp:effectExtent l="0" t="0" r="8255" b="5080"/>
            <wp:docPr id="18" name="Picture 18" descr="VALID I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VALID ID 8"/>
                    <pic:cNvPicPr>
                      <a:picLocks noChangeAspect="1"/>
                    </pic:cNvPicPr>
                  </pic:nvPicPr>
                  <pic:blipFill>
                    <a:blip r:embed="rId12"/>
                    <a:srcRect l="3014" t="25549" r="64066" b="6502"/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74420" cy="693420"/>
            <wp:effectExtent l="0" t="0" r="11430" b="11430"/>
            <wp:docPr id="19" name="Picture 19" descr="VALID I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ALID ID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11555" cy="1309370"/>
            <wp:effectExtent l="0" t="0" r="17145" b="5080"/>
            <wp:docPr id="20" name="Picture 20" descr="BUSINESS PE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USINESS PERM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09472233055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johnvicente@gmail.com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Mawab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Fresh gulay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8am-3pm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Mawab, davao del norte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678678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vicenTe678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Maria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Sanchez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406400" cy="502285"/>
            <wp:effectExtent l="0" t="0" r="12700" b="12065"/>
            <wp:docPr id="21" name="Picture 21" descr="VALID I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VALID ID 15"/>
                    <pic:cNvPicPr>
                      <a:picLocks noChangeAspect="1"/>
                    </pic:cNvPicPr>
                  </pic:nvPicPr>
                  <pic:blipFill>
                    <a:blip r:embed="rId13"/>
                    <a:srcRect l="1783" t="29222" r="66518" b="86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282065" cy="808355"/>
            <wp:effectExtent l="0" t="0" r="13335" b="10795"/>
            <wp:docPr id="22" name="Picture 22" descr="VALID I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VALID ID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09884554657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mariasanchez@gmail.com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</w:t>
      </w:r>
      <w:r>
        <w:rPr>
          <w:rFonts w:hint="default" w:ascii="Segoe UI Historic" w:hAnsi="Segoe UI Historic" w:eastAsia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Andili, Mawab, Davao de Oro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MAWAB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VEGETABLES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COD</w:t>
      </w:r>
    </w:p>
    <w:p>
      <w:pPr>
        <w:rPr>
          <w:rFonts w:hint="default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SAnchez675</w:t>
      </w:r>
    </w:p>
    <w:p>
      <w:r>
        <w:br w:type="page"/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Florentino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Floro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768350" cy="767715"/>
            <wp:effectExtent l="0" t="0" r="12700" b="13335"/>
            <wp:docPr id="23" name="Picture 23" descr="VALID I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VALID ID 13"/>
                    <pic:cNvPicPr>
                      <a:picLocks noChangeAspect="1"/>
                    </pic:cNvPicPr>
                  </pic:nvPicPr>
                  <pic:blipFill>
                    <a:blip r:embed="rId14"/>
                    <a:srcRect l="68368" t="-847" r="914" b="52058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258570" cy="791845"/>
            <wp:effectExtent l="0" t="0" r="17780" b="8255"/>
            <wp:docPr id="24" name="Picture 24" descr="VALID I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VALID ID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011555" cy="1309370"/>
            <wp:effectExtent l="0" t="0" r="17145" b="5080"/>
            <wp:docPr id="25" name="Picture 25" descr="BUSINESS PER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SINESS PERM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09369650860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florentinofloro@gmail.com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Tagum City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Name of the Store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: banana plantation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5am-8pm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Hijo banana plantation, tagum city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789789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Florentino789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ARTHUR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TUGADE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438785" cy="501650"/>
            <wp:effectExtent l="0" t="0" r="18415" b="12700"/>
            <wp:docPr id="26" name="Picture 26" descr="VALID I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VALID ID 7"/>
                    <pic:cNvPicPr>
                      <a:picLocks noChangeAspect="1"/>
                    </pic:cNvPicPr>
                  </pic:nvPicPr>
                  <pic:blipFill>
                    <a:blip r:embed="rId15"/>
                    <a:srcRect l="10206" t="26020" r="61610" b="954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drawing>
          <wp:inline distT="0" distB="0" distL="114300" distR="114300">
            <wp:extent cx="1409700" cy="778510"/>
            <wp:effectExtent l="0" t="0" r="0" b="2540"/>
            <wp:docPr id="27" name="Picture 27" descr="VALID I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ALID ID 7"/>
                    <pic:cNvPicPr>
                      <a:picLocks noChangeAspect="1"/>
                    </pic:cNvPicPr>
                  </pic:nvPicPr>
                  <pic:blipFill>
                    <a:blip r:embed="rId15"/>
                    <a:srcRect l="4903" r="454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09560147291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arthurtugade@gmail.com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maco, davao de oro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tagum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fruits</w:t>
      </w:r>
    </w:p>
    <w:p>
      <w:pP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>COD</w:t>
      </w:r>
    </w:p>
    <w:p>
      <w:pPr>
        <w:rPr>
          <w:rFonts w:hint="default"/>
          <w:lang w:val="en-PH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  <w:lang w:val="en-PH"/>
        </w:rPr>
        <w:t xml:space="preserve"> TuGade67</w:t>
      </w:r>
    </w:p>
    <w:p>
      <w:r>
        <w:br w:type="page"/>
      </w:r>
      <w:bookmarkStart w:id="0" w:name="_GoBack"/>
      <w:bookmarkEnd w:id="0"/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/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/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>
      <w:r>
        <w:br w:type="page"/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Seller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Bussiness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Name of the Store: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Availability time: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Specific location of the 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Pincode: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Password: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Buyer First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Last Name: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Profile picture: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Valid Id: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Contact #: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Email: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Address: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Specific location: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product type: </w:t>
      </w:r>
    </w:p>
    <w:p>
      <w:pP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</w:pPr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 xml:space="preserve">Preffered payment method: </w:t>
      </w:r>
    </w:p>
    <w:p>
      <w:r>
        <w:rPr>
          <w:rFonts w:ascii="Segoe UI Historic" w:hAnsi="Segoe UI Historic" w:eastAsia="Segoe UI Historic" w:cs="Segoe UI Historic"/>
          <w:i w:val="0"/>
          <w:iCs w:val="0"/>
          <w:caps w:val="0"/>
          <w:color w:val="050505"/>
          <w:spacing w:val="0"/>
          <w:sz w:val="22"/>
          <w:szCs w:val="22"/>
          <w:shd w:val="clear" w:fill="F0F0F0"/>
        </w:rPr>
        <w:t>Password:</w:t>
      </w:r>
    </w:p>
    <w:p/>
    <w:sectPr>
      <w:pgSz w:w="11906" w:h="16838"/>
      <w:pgMar w:top="1440" w:right="1800" w:bottom="1440" w:left="1800" w:header="720" w:footer="720" w:gutter="0"/>
      <w:cols w:equalWidth="0" w:num="2">
        <w:col w:w="3940" w:space="425"/>
        <w:col w:w="3940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45699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456994"/>
    <w:rsid w:val="1B061265"/>
    <w:rsid w:val="2A1443AD"/>
    <w:rsid w:val="61C83B89"/>
  </w:rsids>
  <m:mathPr>
    <m:mathFont m:val="Cambria Math"/>
    <m:brkBin m:val="after"/>
    <m:brkBinSub m:val="--"/>
    <m:smallFrac m:val="1"/>
    <m:dispDef/>
    <m:lMargin m:val="17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autoRedefine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autoRedefine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autoRedefine/>
    <w:qFormat/>
    <w:uiPriority w:val="0"/>
    <w:rPr>
      <w:b/>
      <w:bCs/>
    </w:rPr>
  </w:style>
  <w:style w:type="paragraph" w:styleId="28">
    <w:name w:val="Date"/>
    <w:basedOn w:val="1"/>
    <w:next w:val="1"/>
    <w:autoRedefine/>
    <w:uiPriority w:val="0"/>
    <w:pPr>
      <w:ind w:left="100" w:leftChars="2500"/>
    </w:pPr>
  </w:style>
  <w:style w:type="paragraph" w:styleId="29">
    <w:name w:val="Document Map"/>
    <w:basedOn w:val="1"/>
    <w:autoRedefine/>
    <w:qFormat/>
    <w:uiPriority w:val="0"/>
    <w:pPr>
      <w:shd w:val="clear" w:color="auto" w:fill="000080"/>
    </w:pPr>
  </w:style>
  <w:style w:type="paragraph" w:styleId="30">
    <w:name w:val="E-mail Signature"/>
    <w:basedOn w:val="1"/>
    <w:autoRedefine/>
    <w:qFormat/>
    <w:uiPriority w:val="0"/>
  </w:style>
  <w:style w:type="character" w:styleId="31">
    <w:name w:val="Emphasis"/>
    <w:basedOn w:val="11"/>
    <w:autoRedefine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autoRedefine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autoRedefine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autoRedefine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autoRedefine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autoRedefine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autoRedefine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autoRedefine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autoRedefine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autoRedefine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autoRedefine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2024-04-20T14:30:00Z</dcterms:created>
  <dc:creator>User</dc:creator>
  <cp:lastModifiedBy>User</cp:lastModifiedBy>
  <dcterms:modified xsi:type="dcterms:W3CDTF">2024-04-20T15:43:00Z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6028D17A16EE480AB86A2694B2B854B5_11</vt:lpwstr>
  </property>
</Properties>
</file>